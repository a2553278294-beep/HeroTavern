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3E15B6A5">
      <w:pPr>
        <w:pStyle w:val="00001f"/>
        <w:pBdr/>
        <w:spacing w:after="416"/>
        <w:ind/>
        <w:jc w:val="left"/>
        <w:rPr>
          <w:rFonts w:hint="eastAsia" w:ascii="微软雅黑" w:hAnsi="微软雅黑" w:eastAsia="微软雅黑" w:cs="微软雅黑"/>
          <w:b w:val="1"/>
          <w:color w:val="1A237E"/>
          <w:sz w:val="52"/>
          <w:lang w:eastAsia="zh-CN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52"/>
          <w:lang w:eastAsia="zh-CN"/>
        </w:rPr>
        <w:t>英雄酒馆 · 酒馆模拟经营系统需求案</w:t>
      </w:r>
    </w:p>
    <w:p w14:paraId="7D6D8005">
      <w:pPr>
        <w:pStyle w:val="00001f"/>
        <w:pBdr>
          <w:bottom/>
        </w:pBdr>
        <w:spacing w:after="416"/>
        <w:ind/>
        <w:jc w:val="left"/>
      </w:pPr>
      <w:r>
        <w:rPr>
          <w:rFonts w:hint="eastAsia"/>
          <w:b w:val="1"/>
        </w:rPr>
        <w:t>目录</w:t>
      </w:r>
    </w:p>
    <w:p w14:paraId="1322FA28">
      <w:pPr/>
      <w:r>
        <w:rPr>
          <w:rFonts w:hint="eastAsia"/>
        </w:rPr>
        <w:t>修改记录</w:t>
      </w:r>
    </w:p>
    <w:p w14:paraId="1052572C">
      <w:pPr/>
      <w:r>
        <w:rPr>
          <w:rFonts w:hint="eastAsia"/>
        </w:rPr>
        <w:t>一、概述</w:t>
      </w:r>
    </w:p>
    <w:p w14:paraId="5FB69F9B">
      <w:pPr/>
      <w:r>
        <w:rPr>
          <w:rFonts w:hint="eastAsia"/>
        </w:rPr>
        <w:t>二、体验循环</w:t>
      </w:r>
    </w:p>
    <w:p w14:paraId="07C2031D">
      <w:pPr/>
      <w:r>
        <w:rPr>
          <w:rFonts w:hint="eastAsia"/>
        </w:rPr>
        <w:t>三、界面（入口 / 主界面 / NPC 交互 / 采购 / 调酒 / 结算）</w:t>
      </w:r>
    </w:p>
    <w:p w14:paraId="2426CDBB">
      <w:pPr/>
      <w:r>
        <w:rPr>
          <w:rFonts w:hint="eastAsia"/>
        </w:rPr>
        <w:t>四、规则</w:t>
      </w:r>
    </w:p>
    <w:p w14:paraId="77D8E513">
      <w:pPr/>
      <w:r>
        <w:rPr>
          <w:rFonts w:hint="eastAsia"/>
        </w:rPr>
        <w:t>五、配置表</w:t>
      </w:r>
    </w:p>
    <w:p w14:paraId="02379E21">
      <w:pPr/>
      <w:r>
        <w:rPr>
          <w:rFonts w:hint="eastAsia"/>
        </w:rPr>
        <w:t>六、待确认</w:t>
      </w:r>
    </w:p>
    <w:p w14:paraId="342A6DC6">
      <w:pPr/>
      <w:r>
        <w:rPr>
          <w:rFonts w:hint="eastAsia"/>
        </w:rPr>
        <w:t>附录：配套交付物</w:t>
      </w:r>
    </w:p>
    <w:p w14:paraId="246035DC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16A9BAA0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修改记录</w:t>
      </w:r>
    </w:p>
    <w:tbl>
      <w:tblPr>
        <w:tblStyle w:val="0000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211"/>
        <w:gridCol w:w="6400"/>
      </w:tblGrid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4BEA1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修改人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BD1BF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修改日期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0B3B9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修改内容</w:t>
            </w:r>
          </w:p>
        </w:tc>
      </w:tr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3432B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1DBF8F">
            <w:pPr>
              <w:spacing w:before="60" w:after="60" w:line="240" w:lineRule="auto"/>
              <w:jc w:val="left"/>
            </w:pPr>
            <w:r>
              <w:t>10.6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33468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完成基础内容撰写。</w:t>
            </w:r>
          </w:p>
        </w:tc>
      </w:tr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E7B90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7F5CF2">
            <w:pPr>
              <w:spacing w:before="60" w:after="60" w:line="240" w:lineRule="auto"/>
              <w:jc w:val="left"/>
            </w:pPr>
            <w:r>
              <w:t>10.7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6C7AD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扣款统一至每日 10:00 采购时点，营业中追加份数改现付；上架槽补份数设定入口；概述补悬赏与交易边界；图表题注与目录修订。</w:t>
            </w:r>
          </w:p>
        </w:tc>
      </w:tr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3B243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0AF4E">
            <w:pPr>
              <w:spacing w:before="60" w:after="60" w:line="240" w:lineRule="auto"/>
              <w:jc w:val="left"/>
            </w:pPr>
            <w:r>
              <w:t>10.8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964F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采购入口独立（点击厨房生成采购/调酒两个小型 UI）；重绘体验循环图；收入改为酒水付费与悬赏奖励两项；术语统一为营业日；取消营业中追加份数。</w:t>
            </w:r>
          </w:p>
        </w:tc>
      </w:tr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2">
            <w:pPr>
              <w:spacing w:before="60" w:after="60" w:line="240" w:lineRule="auto"/>
              <w:jc w:val="left"/>
            </w:pPr>
            <w:r>
              <w:t>10.9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营业改为全天 24 小时；结算时刻改至每天 0:00；成本改为按当日实际销售量在 0:00 结算时扣除，工资随成本移至结算时扣除；结算分栏弹出后保留 5 秒，5 秒后自动收起；酒保营业日工资统一改为酒保工资。</w:t>
            </w:r>
          </w:p>
        </w:tc>
      </w:tr>
      <w:tr>
        <w:trPr/>
        <w:tc>
          <w:tcPr>
            <w:tcW w:w="103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5">
            <w:pPr>
              <w:spacing w:before="60" w:after="60" w:line="240" w:lineRule="auto"/>
              <w:jc w:val="left"/>
            </w:pPr>
            <w:r>
              <w:t>10.9</w:t>
            </w:r>
          </w:p>
        </w:tc>
        <w:tc>
          <w:tcPr>
            <w:tcW w:w="64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B622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调酒界面一节并入《调酒系统需求案》，本节改为指引。</w:t>
            </w:r>
          </w:p>
        </w:tc>
      </w:tr>
    </w:tbl>
    <w:p w14:paraId="5403FA91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一、概述</w:t>
      </w:r>
    </w:p>
    <w:p w14:paraId="4BE62149">
      <w:pPr>
        <w:spacing w:after="180"/>
      </w:pPr>
      <w:r>
        <w:rPr>
          <w:rFonts w:hint="eastAsia" w:cs="微软雅黑"/>
          <w:lang w:val="en-US" w:eastAsia="zh-CN"/>
        </w:rPr>
        <w:t>模拟经营系统包括时间流逝、调酒、悬赏、日常经营四个子系统。悬赏与 NPC 交易本篇只定入口与循环位置，玩法规则见各自子案。</w:t>
      </w:r>
    </w:p>
    <w:p w14:paraId="71EF86B6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二、体验循环</w:t>
      </w:r>
    </w:p>
    <w:p w14:paraId="7EEB6219">
      <w:pPr/>
      <w:r>
        <w:drawing>
          <wp:inline distT="0" distB="0" distL="114300" distR="114300">
            <wp:extent cx="5269230" cy="2489200"/>
            <wp:effectExtent l="0" t="0" r="127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621A">
      <w:pPr>
        <w:rPr>
          <w:rFonts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  <w:t>图 1 体验循环</w:t>
      </w:r>
    </w:p>
    <w:p w14:paraId="7EEB621B">
      <w:pPr>
        <w:pStyle w:val="000021"/>
        <w:rPr>
          <w:rFonts w:asciiTheme="majorHAnsi" w:hAnsiTheme="majorHAnsi" w:eastAsiaTheme="majorEastAsia" w:cstheme="majorBidi"/>
          <w:b w:val="1"/>
          <w:bCs w:val="1"/>
          <w:color w:val="4F81BD" w:themeColor="accent1"/>
          <w:sz w:val="26"/>
          <w:szCs w:val="26"/>
        </w:rPr>
      </w:pPr>
      <w:r>
        <w:rPr>
          <w:rFonts w:hint="eastAsia" w:asciiTheme="majorHAnsi" w:hAnsiTheme="majorHAnsi" w:eastAsiaTheme="majorEastAsia" w:cstheme="majorBidi"/>
          <w:b w:val="1"/>
          <w:bCs w:val="1"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三、界面</w:t>
      </w:r>
    </w:p>
    <w:p w14:paraId="3A0D5EA4">
      <w:pPr>
        <w:pStyle w:val="000021"/>
        <w:pBdr>
          <w:bottom w:val="single" w:color="E0E0E0" w:sz="8" w:space="4"/>
        </w:pBdr>
        <w:spacing w:before="600" w:after="180"/>
      </w:pPr>
    </w:p>
    <w:p w14:paraId="719B592E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白模只说明位置，不是最终视觉，上面的文字都是占位。</w:t>
      </w:r>
    </w:p>
    <w:p w14:paraId="5A9FC4BB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入口</w:t>
      </w:r>
    </w:p>
    <w:p w14:paraId="5BCB011D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酒馆主界面就是游戏主界面。进入游戏之后，就进入目前这个界面。</w:t>
      </w:r>
    </w:p>
    <w:p w14:paraId="7EEB621C">
      <w:pPr/>
      <w:r>
        <w:drawing>
          <wp:inline distT="0" distB="0" distL="114300" distR="114300">
            <wp:extent cx="5262880" cy="3636645"/>
            <wp:effectExtent l="0" t="0" r="7620" b="8255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621D">
      <w:pPr>
        <w:rPr>
          <w:rFonts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  <w:t>图 2 经营主界面白模（45° 等距俯视，文字均为占位）</w:t>
      </w:r>
    </w:p>
    <w:p w14:paraId="00DDA36A">
      <w:pPr>
        <w:pStyle w:val="000023"/>
        <w:spacing w:before="308" w:after="165"/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</w:pPr>
    </w:p>
    <w:p w14:paraId="01C1381C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主界面</w:t>
      </w:r>
    </w:p>
    <w:p w14:paraId="157BB4D1">
      <w:pPr>
        <w:pStyle w:val="00000e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天数与时刻</w:t>
      </w:r>
      <w:r>
        <w:rPr>
          <w:rFonts w:hint="eastAsia" w:ascii="微软雅黑" w:hAnsi="微软雅黑" w:eastAsia="微软雅黑" w:cs="微软雅黑"/>
          <w:lang w:eastAsia="zh-CN"/>
        </w:rPr>
        <w:t>。显示年月日与当前时刻。时刻按时间规则流动。</w:t>
      </w:r>
    </w:p>
    <w:p w14:paraId="47362C83">
      <w:pPr>
        <w:pStyle w:val="00000e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货币。右上角。显示当前货币，变动时数字滚动。</w:t>
      </w:r>
    </w:p>
    <w:p w14:paraId="18D0241F">
      <w:pPr>
        <w:pStyle w:val="00000e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酒馆场景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t xml:space="preserve">2.5D </w:t>
      </w:r>
      <w:r>
        <w:rPr>
          <w:rFonts w:hint="eastAsia" w:ascii="微软雅黑" w:hAnsi="微软雅黑" w:eastAsia="微软雅黑" w:cs="微软雅黑"/>
          <w:lang w:eastAsia="zh-CN"/>
        </w:rPr>
        <w:t>对角俯视，格子化。桌椅数量和位置读全局参数。客人入座后，头顶气泡按顺序变化：点单，等待，酒水，付费。点哪一杯、是否再点，见角色系统。</w:t>
      </w:r>
    </w:p>
    <w:p w14:paraId="22DEA6C2">
      <w:pPr>
        <w:pStyle w:val="00000e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酒保</w:t>
      </w:r>
      <w:r>
        <w:rPr>
          <w:rFonts w:hint="eastAsia" w:ascii="微软雅黑" w:hAnsi="微软雅黑" w:eastAsia="微软雅黑" w:cs="微软雅黑"/>
          <w:lang w:eastAsia="zh-CN"/>
        </w:rPr>
        <w:t>。吧台位。头顶三态：待命，制作中，送单中。同一时刻只做一单。</w:t>
      </w:r>
    </w:p>
    <w:p w14:paraId="0C4C6924">
      <w:pPr>
        <w:pStyle w:val="00000e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点击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lang w:val="en-US" w:eastAsia="zh-CN"/>
        </w:rPr>
        <w:t>点击客人打开 NPC 交互，点击厨房生成两个小型 UI：采购与调酒，点击后才进入对应界面，点击时间则暂停，点击门外的悬赏布告栏则打开悬赏界面。</w:t>
      </w:r>
    </w:p>
    <w:p w14:paraId="31F3C73A">
      <w:pPr>
        <w:spacing w:after="180"/>
      </w:pPr>
      <w:r>
        <w:rPr>
          <w:rFonts w:hint="eastAsia" w:ascii="微软雅黑" w:hAnsi="微软雅黑" w:eastAsia="微软雅黑" w:cs="微软雅黑"/>
          <w:b w:val="1"/>
          <w:lang w:eastAsia="zh-CN"/>
        </w:rPr>
        <w:t>结算入口</w:t>
      </w:r>
      <w:r>
        <w:rPr>
          <w:rFonts w:hint="eastAsia" w:ascii="微软雅黑" w:hAnsi="微软雅黑" w:eastAsia="微软雅黑" w:cs="微软雅黑"/>
          <w:lang w:eastAsia="zh-CN"/>
        </w:rPr>
        <w:t>。每天</w:t>
      </w:r>
      <w:r>
        <w:rPr>
          <w:rFonts w:hint="eastAsia"/>
        </w:rPr>
        <w:t xml:space="preserve"> 0:00，结算分栏自动弹出。分栏不设确认按钮，弹出后保留 5 秒，期间不可收起，5 秒后自动收起。</w:t>
      </w:r>
      <w:r>
        <w:rPr>
          <w:rFonts w:hint="eastAsia" w:ascii="微软雅黑" w:hAnsi="微软雅黑" w:eastAsia="微软雅黑" w:cs="微软雅黑"/>
          <w:lang w:eastAsia="zh-CN"/>
        </w:rPr>
        <w:t>时间继续流动，天数加一。</w:t>
      </w:r>
    </w:p>
    <w:p w14:paraId="73DA880A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NPC 交互</w:t>
      </w:r>
    </w:p>
    <w:p w14:paraId="7EEB621E">
      <w:pPr>
        <w:pStyle w:val="000023"/>
      </w:pPr>
      <w:r>
        <w:rPr>
          <w:rFonts w:hint="eastAsia" w:ascii="微软雅黑" w:hAnsi="微软雅黑" w:eastAsia="微软雅黑" w:cs="微软雅黑"/>
          <w:lang w:eastAsia="zh-CN"/>
        </w:rPr>
        <w:t>点击场景中的</w:t>
      </w:r>
      <w:r>
        <w:t xml:space="preserve"> NPC </w:t>
      </w:r>
      <w:r>
        <w:rPr>
          <w:rFonts w:hint="eastAsia" w:ascii="微软雅黑" w:hAnsi="微软雅黑" w:eastAsia="微软雅黑" w:cs="微软雅黑"/>
          <w:lang w:eastAsia="zh-CN"/>
        </w:rPr>
        <w:t>小人即可展开</w:t>
      </w:r>
      <w:r>
        <w:t xml:space="preserve"> NPC </w:t>
      </w:r>
      <w:r>
        <w:rPr>
          <w:rFonts w:hint="eastAsia" w:ascii="微软雅黑" w:hAnsi="微软雅黑" w:eastAsia="微软雅黑" w:cs="微软雅黑"/>
          <w:lang w:eastAsia="zh-CN"/>
        </w:rPr>
        <w:t>交互界面。界面的布局、字段与操作均以角色系统为准。</w:t>
      </w:r>
    </w:p>
    <w:p w14:paraId="7EEB621F">
      <w:pPr>
        <w:pStyle w:val="000023"/>
        <w:rPr>
          <w:rFonts w:asciiTheme="majorHAnsi" w:hAnsiTheme="majorHAnsi" w:eastAsiaTheme="majorEastAsia" w:cstheme="majorBidi"/>
          <w:b w:val="1"/>
          <w:bCs w:val="1"/>
          <w:color w:val="4F81BD" w:themeColor="accent1"/>
        </w:rPr>
      </w:pPr>
      <w:r>
        <w:rPr>
          <w:rFonts w:hint="eastAsia" w:asciiTheme="majorHAnsi" w:hAnsiTheme="majorHAnsi" w:eastAsiaTheme="majorEastAsia" w:cstheme="majorBidi"/>
          <w:b w:val="1"/>
          <w:bCs w:val="1"/>
          <w:color w:val="4F81BD" w:themeColor="accent1"/>
          <w14:textFill>
            <w14:solidFill>
              <w14:schemeClr w14:val="accent1"/>
            </w14:solidFill>
          </w14:textFill>
        </w:rPr>
        <w:t>采购</w:t>
      </w:r>
    </w:p>
    <w:p w14:paraId="7EEB6220">
      <w:pPr>
        <w:rPr>
          <w:rFonts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color w:val="212121"/>
          <w:sz w:val="20"/>
          <w:szCs w:val="22"/>
          <w:lang w:val="en-US" w:eastAsia="en-US" w:bidi="ar-SA"/>
        </w:rPr>
        <w:t>点击厨房后选择采购进入本界面。玩家在这里为每个上架酒设定当天的准备份数（例：麦酒 ×10），采购时刻（每天 10:00）前可自由修改，规则见营业章。验收：玩家在这一屏能为每个上架酒改份数；10:00 后不能再改。</w:t>
      </w:r>
    </w:p>
    <w:p w14:paraId="75A6E9F5">
      <w:pPr>
        <w:spacing w:after="180"/>
      </w:pPr>
    </w:p>
    <w:p w14:paraId="1BEA7B32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调酒</w:t>
      </w:r>
    </w:p>
    <w:p w14:paraId="345DCC80">
      <w:pPr>
        <w:pBdr>
          <w:bottom/>
        </w:pBdr>
        <w:spacing w:after="180"/>
        <w:ind/>
      </w:pPr>
      <w:r>
        <w:rPr>
          <w:rFonts w:hint="eastAsia" w:ascii="微软雅黑" w:hAnsi="微软雅黑" w:eastAsia="微软雅黑" w:cs="微软雅黑"/>
          <w:lang w:eastAsia="zh-CN"/>
        </w:rPr>
        <w:t xml:space="preserve">调酒界面的完整定义已并入《调酒系统需求案》（界面构成、布局调整与合成反馈见该案三），本节不再展开。 </w:t>
      </w:r>
    </w:p>
    <w:p w14:paraId="54792E4C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结算</w:t>
      </w:r>
    </w:p>
    <w:p w14:paraId="70D577B5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每天</w:t>
      </w:r>
      <w:r>
        <w:t xml:space="preserve"> 0:00</w:t>
      </w:r>
      <w:r>
        <w:rPr>
          <w:rFonts w:hint="eastAsia" w:ascii="微软雅黑" w:hAnsi="微软雅黑" w:eastAsia="微软雅黑" w:cs="微软雅黑"/>
          <w:lang w:eastAsia="zh-CN"/>
        </w:rPr>
        <w:t>，在主界面余额位置向下弹出一个分栏。分栏内不设确认按钮。弹出后保留 5 秒，期间不可收起，5 秒后自动收起。时间继续流动，天数加一。分栏为对账展示：本营业日的支出在 0:00 结算时扣除，此处汇总本营业日的收入与支出。</w:t>
      </w:r>
    </w:p>
    <w:p w14:paraId="061C5664">
      <w:pPr>
        <w:pStyle w:val="00000e"/>
        <w:numPr>
          <w:ilvl w:val="0"/>
          <w:numId w:val="2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收入。酒水付费与悬赏奖励，一个营业日的所得总和，占第一行。悬赏规则见悬赏子案。</w:t>
      </w:r>
    </w:p>
    <w:p w14:paraId="60282E98">
      <w:pPr>
        <w:pStyle w:val="00000e"/>
        <w:numPr>
          <w:ilvl w:val="0"/>
          <w:numId w:val="2"/>
        </w:numPr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支出。酒保工资、营业日成本，占第二行与第三行。</w:t>
      </w:r>
    </w:p>
    <w:p w14:paraId="2F7A1BBA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四、规则</w:t>
      </w:r>
    </w:p>
    <w:p w14:paraId="6B8528CA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时间</w:t>
      </w:r>
    </w:p>
    <w:p w14:paraId="30CB434A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游戏采用即时制（立项原文）：游戏中每年</w:t>
      </w:r>
      <w:r>
        <w:t xml:space="preserve"> 365 </w:t>
      </w:r>
      <w:r>
        <w:rPr>
          <w:rFonts w:hint="eastAsia" w:ascii="微软雅黑" w:hAnsi="微软雅黑" w:eastAsia="微软雅黑" w:cs="微软雅黑"/>
          <w:lang w:eastAsia="zh-CN"/>
        </w:rPr>
        <w:t>天，每天</w:t>
      </w:r>
      <w:r>
        <w:t xml:space="preserve"> 24 </w:t>
      </w:r>
      <w:r>
        <w:rPr>
          <w:rFonts w:hint="eastAsia" w:ascii="微软雅黑" w:hAnsi="微软雅黑" w:eastAsia="微软雅黑" w:cs="微软雅黑"/>
          <w:lang w:eastAsia="zh-CN"/>
        </w:rPr>
        <w:t>小时，每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秒游戏内时间增加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小时。这个换算写在本节，不从空的全局参数表回读。</w:t>
      </w:r>
    </w:p>
    <w:p w14:paraId="32E374FE">
      <w:pPr>
        <w:pStyle w:val="000010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玩家可随时暂停。失去酒馆焦点时，自动暂停（立项原文）。暂停时时刻停走，制作、饮用、入账都停，菜单仍可操作。</w:t>
      </w:r>
    </w:p>
    <w:p w14:paraId="4F2EE578">
      <w:pPr>
        <w:pStyle w:val="000010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酒馆全天 24 小时营业，客人随时进店。每天 0:00 为结算时刻，弹出结算分栏，同时天数加一。时间继续流动。每天 10:00 为采购时刻（暂定），采购与扣款规则见营业与收费章。</w:t>
      </w:r>
    </w:p>
    <w:p w14:paraId="20117355">
      <w:pPr>
        <w:pStyle w:val="000010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酒保制作、客人饮用都用游戏内小时计时。饮用固定为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游戏小时，按本节换算为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真实秒。制作时长读该酒的</w:t>
      </w:r>
      <w:r>
        <w:t xml:space="preserve"> TIME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D55547D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营业与收费</w:t>
      </w:r>
    </w:p>
    <w:p w14:paraId="03E9CE6A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酒馆全天 24 小时营业（暂定），客人随时进店。每天 0:00 触发结算。谁进店、点哪一杯、是否再点、何时离店，见角色系统。本篇只给出可售份数和收费。</w:t>
      </w:r>
    </w:p>
    <w:p w14:paraId="0F42D022">
      <w:pPr>
        <w:spacing w:after="180"/>
      </w:pPr>
      <w:r>
        <w:rPr>
          <w:rFonts w:hint="eastAsia" w:ascii="微软雅黑" w:hAnsi="微软雅黑" w:eastAsia="微软雅黑" w:cs="微软雅黑"/>
          <w:b w:val="1"/>
          <w:lang w:eastAsia="zh-CN"/>
        </w:rPr>
        <w:t>每日准备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2ED08647">
      <w:pPr>
        <w:pStyle w:val="00000e"/>
        <w:numPr>
          <w:ilvl w:val="0"/>
          <w:numId w:val="3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每天采购时刻前，玩家为每个上架酒设定当天的准备份数（例：麦酒 ×10）。已设定的份数在采购时刻（10:00）前可以自由更改，采购过后不能再修改。</w:t>
      </w:r>
    </w:p>
    <w:p w14:paraId="1DDA2FA7">
      <w:pPr>
        <w:pStyle w:val="00000e"/>
        <w:numPr>
          <w:ilvl w:val="0"/>
          <w:numId w:val="3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营业中不能追加份数。份数在采购时刻（10:00）后完全锁定，要调整等下一营业日的采购时刻前。</w:t>
      </w:r>
    </w:p>
    <w:p w14:paraId="3737D959">
      <w:pPr>
        <w:pStyle w:val="00000e"/>
        <w:numPr>
          <w:ilvl w:val="0"/>
          <w:numId w:val="3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单份成本暂定</w:t>
      </w:r>
      <w:r>
        <w:t xml:space="preserve"> = </w:t>
      </w:r>
      <w:r>
        <w:rPr>
          <w:rFonts w:hint="eastAsia" w:ascii="微软雅黑" w:hAnsi="微软雅黑" w:eastAsia="微软雅黑" w:cs="微软雅黑"/>
          <w:lang w:eastAsia="zh-CN"/>
        </w:rPr>
        <w:t>该酒售价</w:t>
      </w:r>
      <w:r>
        <w:t xml:space="preserve"> × 40%</w:t>
      </w:r>
      <w:r>
        <w:rPr>
          <w:rFonts w:hint="eastAsia" w:ascii="微软雅黑" w:hAnsi="微软雅黑" w:eastAsia="微软雅黑" w:cs="微软雅黑"/>
          <w:lang w:eastAsia="zh-CN"/>
        </w:rPr>
        <w:t>。当日成本 = 各酒当日实际销售量</w:t>
      </w:r>
      <w:r>
        <w:t xml:space="preserve"> × </w:t>
      </w:r>
      <w:r>
        <w:rPr>
          <w:rFonts w:hint="eastAsia" w:ascii="微软雅黑" w:hAnsi="微软雅黑" w:eastAsia="微软雅黑" w:cs="微软雅黑"/>
          <w:lang w:eastAsia="zh-CN"/>
        </w:rPr>
        <w:t>单份成本。这个比例写在规则里，不进配置表。</w:t>
      </w:r>
    </w:p>
    <w:p w14:paraId="63BD9DAB">
      <w:pPr>
        <w:pStyle w:val="00000e"/>
        <w:numPr>
          <w:ilvl w:val="0"/>
          <w:numId w:val="3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初始份数不立即扣钱，采购只确定当天可售上限，不产生扣款。酒保工资与当日成本在每天 0:00 结算时一起扣除，成本按实际销售量计算。</w:t>
      </w:r>
    </w:p>
    <w:p w14:paraId="6F42F5D7">
      <w:pPr>
        <w:spacing w:after="180"/>
      </w:pPr>
      <w:r>
        <w:rPr>
          <w:rFonts w:hint="eastAsia" w:ascii="微软雅黑" w:hAnsi="微软雅黑" w:eastAsia="微软雅黑" w:cs="微软雅黑"/>
          <w:b w:val="1"/>
          <w:lang w:eastAsia="zh-CN"/>
        </w:rPr>
        <w:t>售罄：某酒剩余份数为 0，本营业日不再被点到。</w:t>
      </w:r>
      <w:r>
        <w:rPr>
          <w:rFonts w:hint="eastAsia" w:ascii="微软雅黑" w:hAnsi="微软雅黑" w:eastAsia="微软雅黑" w:cs="微软雅黑"/>
          <w:lang w:eastAsia="zh-CN"/>
        </w:rPr>
        <w:t>点哪一杯不在本篇。未售出份数不产生成本。</w:t>
      </w:r>
    </w:p>
    <w:p w14:paraId="0205943F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酒保自动执行，玩家不能替客人点单：</w:t>
      </w:r>
    </w:p>
    <w:p w14:paraId="722D95AE">
      <w:pPr>
        <w:pStyle w:val="00000e"/>
        <w:numPr>
          <w:ilvl w:val="0"/>
          <w:numId w:val="4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客人点单后接单。点单规则见角色系统。本篇只拒绝剩余份数为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的酒。</w:t>
      </w:r>
    </w:p>
    <w:p w14:paraId="437CCAC7">
      <w:pPr>
        <w:pStyle w:val="00000e"/>
        <w:numPr>
          <w:ilvl w:val="0"/>
          <w:numId w:val="4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制作。时长读该酒的</w:t>
      </w:r>
      <w:r>
        <w:t xml:space="preserve"> TIME</w:t>
      </w:r>
      <w:r>
        <w:rPr>
          <w:rFonts w:hint="eastAsia" w:ascii="微软雅黑" w:hAnsi="微软雅黑" w:eastAsia="微软雅黑" w:cs="微软雅黑"/>
          <w:lang w:eastAsia="zh-CN"/>
        </w:rPr>
        <w:t>。多个订单串行，酒保同一时刻只做一单。</w:t>
      </w:r>
    </w:p>
    <w:p w14:paraId="28828326">
      <w:pPr>
        <w:pStyle w:val="00000e"/>
        <w:numPr>
          <w:ilvl w:val="0"/>
          <w:numId w:val="4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送上后客人饮用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游戏小时，随后付费：该酒</w:t>
      </w:r>
      <w:r>
        <w:t xml:space="preserve"> PRICE </w:t>
      </w:r>
      <w:r>
        <w:rPr>
          <w:rFonts w:hint="eastAsia" w:ascii="微软雅黑" w:hAnsi="微软雅黑" w:eastAsia="微软雅黑" w:cs="微软雅黑"/>
          <w:lang w:eastAsia="zh-CN"/>
        </w:rPr>
        <w:t>全额进入收入。</w:t>
      </w:r>
    </w:p>
    <w:p w14:paraId="4A3A9F8E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调酒</w:t>
      </w:r>
    </w:p>
    <w:p w14:paraId="2E600455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调酒的界面、合成、解锁与材料扣除见《调酒系统需求案》。</w:t>
      </w:r>
    </w:p>
    <w:p w14:paraId="521AEE22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仓库只存放三类内容：售出用的酒、调酒材料、装备。</w:t>
      </w:r>
    </w:p>
    <w:p w14:paraId="30E17731">
      <w:pPr>
        <w:pStyle w:val="000023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经济</w:t>
      </w:r>
    </w:p>
    <w:p w14:paraId="0FA39641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货币是整数，初始 100（立项原文）。不能透支的花费，余额不足时按钮置灰。</w:t>
      </w:r>
    </w:p>
    <w:p w14:paraId="46BEC13B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收入有两项：酒水付费与悬赏奖励。酒水营业中卖到多少就是多少，不扣成本；悬赏奖励规则见悬赏子案。</w:t>
      </w:r>
    </w:p>
    <w:p w14:paraId="73912761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支出有两项，在每天 0:00 结算时扣除：</w:t>
      </w:r>
    </w:p>
    <w:p w14:paraId="52C78184">
      <w:pPr>
        <w:pStyle w:val="00000e"/>
        <w:numPr>
          <w:ilvl w:val="0"/>
          <w:numId w:val="5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酒保工资：暂定每营业日 20。这个数写在规则里，不进配置表。</w:t>
      </w:r>
    </w:p>
    <w:p w14:paraId="10BB282D">
      <w:pPr>
        <w:pStyle w:val="00000e"/>
        <w:numPr>
          <w:ilvl w:val="0"/>
          <w:numId w:val="5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营业日成本：按本营业日实际销售量计算，卖出多少扣多少。</w:t>
      </w:r>
      <w:r>
        <w:rPr>
          <w:rFonts w:hint="eastAsia" w:ascii="微软雅黑" w:hAnsi="微软雅黑" w:eastAsia="微软雅黑" w:cs="微软雅黑"/>
          <w:lang w:eastAsia="zh-CN"/>
        </w:rPr>
        <w:tab/>
      </w:r>
    </w:p>
    <w:p w14:paraId="6E8F5258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失败条件：0:00 结算扣除酒保工资与当日成本后，余额为负，游戏结束。</w:t>
      </w:r>
    </w:p>
    <w:p w14:paraId="6AD498B7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游戏结束后，依据玩家酒馆的总流水进行评分（立项原文）。总流水口径与评分表不在本篇，见结算系统。</w:t>
      </w:r>
    </w:p>
    <w:p w14:paraId="5167D728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"/>
        </w:rPr>
        <w:t>五</w:t>
      </w:r>
      <w:bookmarkStart w:id="1" w:name="_GoBack"/>
      <w:bookmarkEnd w:id="1"/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、待确认</w:t>
      </w:r>
    </w:p>
    <w:p w14:paraId="7EEB6218">
      <w:pPr>
        <w:pStyle w:val="00000e"/>
        <w:numPr>
          <w:ilvl w:val="0"/>
          <w:numId w:val="6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酒馆升级（扩桌、加酒保、扩上架槽）本期不做。上架槽上限取全局参数表的固定值。二期再议。</w:t>
      </w:r>
    </w:p>
    <w:p w14:paraId="4E2BA8FD">
      <w:pPr>
        <w:pStyle w:val="00000e"/>
        <w:numPr>
          <w:ilvl w:val="0"/>
          <w:numId w:val="6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暂定值写在规则正文：营业时段（全天 24 小时）、结算时刻（每天 0:00）、采购时刻（每天 10:00）、饮用时长（1 游戏小时）、成本占售价比（40%）、酒保工资（20）。数值验证阶段再决定是否改这些句子。</w:t>
      </w:r>
    </w:p>
    <w:p w14:paraId="4C7E62E4">
      <w:pPr>
        <w:pStyle w:val="00000e"/>
        <w:numPr>
          <w:ilvl w:val="0"/>
          <w:numId w:val="6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配方是否消耗、有无使用次数，本篇不写。配方表列名是 BASE_WINE、MAT 与 PRODUCT，旧句里的 BASE 不采用。如何扣除见调酒另案。</w:t>
      </w:r>
    </w:p>
    <w:p w14:paraId="56AE0999">
      <w:pPr>
        <w:pStyle w:val="00000e"/>
        <w:numPr>
          <w:ilvl w:val="0"/>
          <w:numId w:val="6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悬赏、安全度、情报三套系统的待定项随各自子案补齐。</w:t>
      </w:r>
    </w:p>
    <w:p w14:paraId="3C7C4056">
      <w:pPr>
        <w:pStyle w:val="00000e"/>
        <w:numPr>
          <w:ilvl w:val="0"/>
          <w:numId w:val="6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加冰改变制作时长、售价还是解锁条件，见调酒另案。</w:t>
      </w:r>
    </w:p>
    <w:p w14:paraId="03653E48">
      <w:pPr>
        <w:pStyle w:val="000021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附录：配套交付物</w:t>
      </w:r>
    </w:p>
    <w:tbl>
      <w:tblPr>
        <w:tblStyle w:val="0000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1"/>
        <w:gridCol w:w="5017"/>
      </w:tblGrid>
      <w:tr>
        <w:trPr/>
        <w:tc>
          <w:tcPr>
            <w:tcW w:w="363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2B381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交付物</w:t>
            </w:r>
          </w:p>
        </w:tc>
        <w:tc>
          <w:tcPr>
            <w:tcW w:w="501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A8B98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说明</w:t>
            </w:r>
          </w:p>
        </w:tc>
      </w:tr>
      <w:tr>
        <w:trPr/>
        <w:tc>
          <w:tcPr>
            <w:tcW w:w="363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A75D0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英雄酒馆 -UI 白模 - 开罗风 - 主界面 .html</w:t>
            </w:r>
          </w:p>
        </w:tc>
        <w:tc>
          <w:tcPr>
            <w:tcW w:w="501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4E0E1C">
            <w:pPr>
              <w:spacing w:before="60" w:after="60" w:line="240" w:lineRule="auto"/>
              <w:jc w:val="left"/>
              <w:rPr>
                <w:rFonts w:hint="eastAsia"/>
                <w:lang w:eastAsia="zh"/>
              </w:rPr>
            </w:pPr>
          </w:p>
        </w:tc>
      </w:tr>
    </w:tbl>
    <w:p w14:paraId="3F08EC69">
      <w:pPr/>
    </w:p>
    <w:sectPr>
      <w:footerReference r:id="rId7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1">
    <w:p w14:paraId="6DD84A69">
      <w:pPr>
        <w:spacing w:line="240" w:lineRule="auto"/>
      </w:pPr>
      <w:r>
        <w:continuationSeparator/>
      </w:r>
    </w:p>
  </w:endnote>
  <w:endnote w:type="separator" w:id="0">
    <w:p w14:paraId="653CEBA3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ＭＳ ゴシック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 w:characterSet="ISO-8859-1"/>
    <w:family w:val="auto"/>
    <w:pitch w:val="default"/>
    <w:sig w:usb0="00000000" w:usb1="00000000" w:usb2="00000000" w:usb3="00000000" w:csb0="80000000" w:csb1="00000000"/>
  </w:font>
  <w:font w:name="ＭＳ 明朝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Kingsoft Confetti">
    <w:panose1 w:val="05000100010000000000"/>
    <w:charset w:val="00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 w:characterSet="ISO-8859-1"/>
    <w:family w:val="auto"/>
    <w:pitch w:val="default"/>
    <w:sig w:usb0="00000000" w:usb1="00000000" w:usb2="02000000" w:usb3="00000000" w:csb0="2000019F" w:csb1="00000000"/>
  </w:font>
  <w:font w:name="Calibri">
    <w:altName w:val="Arial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20B0503020204020204"/>
    <w:charset w:val="86" w:characterSet="ISO-8859-1"/>
    <w:family w:val="auto"/>
    <w:pitch w:val="default"/>
    <w:sig w:usb0="00000000" w:usb1="00000000" w:usb2="00000016" w:usb3="00000000" w:csb0="0004001F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 w:characterSet="ISO-8859-1"/>
    <w:family w:val="auto"/>
    <w:pitch w:val="default"/>
    <w:sig w:usb0="00000287" w:usb1="00000000" w:usb2="00000000" w:usb3="00000000" w:csb0="2000009F" w:csb1="00000000"/>
  </w:font>
  <w:font w:name="Wingdings">
    <w:altName w:val="Kingsoft Confetti"/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乐见体">
    <w:panose1 w:val="02020400000000000000"/>
    <w:charset w:val="86" w:characterSet="ISO-8859-1"/>
    <w:family w:val="auto"/>
    <w:pitch w:val="default"/>
    <w:sig w:usb0="80000003" w:usb1="08012000" w:usb2="00000012" w:usb3="00000000" w:csb0="00040001" w:csb1="00000000"/>
  </w:font>
  <w:font w:name="汉仪旗黑KW 55S">
    <w:panose1 w:val="00020600040101010101"/>
    <w:charset w:val="86" w:characterSet="ISO-8859-1"/>
    <w:family w:val="auto"/>
    <w:pitch w:val="default"/>
    <w:sig w:usb0="A00002BF" w:usb1="3ACF7CFA" w:usb2="00000016" w:usb3="00000000" w:csb0="0004009F" w:csb1="DFD7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65D1A96">
    <w:pPr>
      <w:pStyle w:val="00003d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1">
    <w:p w14:paraId="5DD602FC">
      <w:pPr>
        <w:spacing w:before="0" w:after="0" w:line="326" w:lineRule="auto"/>
      </w:pPr>
      <w:r>
        <w:continuationSeparator/>
      </w:r>
    </w:p>
  </w:footnote>
  <w:footnote w:type="separator" w:id="0">
    <w:p w14:paraId="5527933E">
      <w:pPr>
        <w:spacing w:before="0" w:after="0" w:line="32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1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0c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00000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00000a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08"/>
      <w:lvlText w:val="%1."/>
      <w:lvlJc w:val="left"/>
      <w:pPr>
        <w:tabs>
          <w:tab w:val="left" w:pos="720"/>
        </w:tabs>
        <w:ind w:left="720" w:hanging="360"/>
      </w:pPr>
    </w:lvl>
  </w:abstractNum>
  <w:num w:numId="4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1">
    <w:abstractNumId w:val="5"/>
    <w:lvlOverride w:ilvl="0">
      <w:startOverride w:val="1"/>
    </w:lvlOverride>
  </w:num>
  <w:num w:numId="7">
    <w:abstractNumId w:val="3"/>
  </w:num>
  <w:num w:numId="11">
    <w:abstractNumId w:val="2"/>
  </w:num>
  <w:num w:numId="3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10">
    <w:abstractNumId w:val="0"/>
  </w:num>
  <w:num w:numId="2">
    <w:abstractNumId w:val="5"/>
    <w:lvlOverride w:ilvl="0">
      <w:startOverride w:val="1"/>
    </w:lvlOverride>
  </w:num>
  <w:num w:numId="9">
    <w:abstractNumId w:val="4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F352C1"/>
    <w:rsid w:val="5B1411CC"/>
    <w:rsid w:val="625F1E28"/>
    <w:rsid w:val="69E25689"/>
    <w:rsid w:val="EFBF29CA"/>
    <w:rsid w:val="FFDF2E39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Medium Shading 1 Accent 6" w:uiPriority="63" w:semiHidden="0" w:unhideWhenUsed="0"/>
    <w:lsdException w:name="caption" w:uiPriority="35" w:qFormat="1"/>
    <w:lsdException w:name="macro" w:uiPriority="99" w:semiHidden="0"/>
    <w:lsdException w:name="Medium Grid 1 Accent 5" w:uiPriority="67" w:semiHidden="0" w:unhideWhenUsed="0"/>
    <w:lsdException w:name="heading 6" w:uiPriority="9" w:qFormat="1"/>
    <w:lsdException w:name="Normal (Web)" w:uiPriority="99"/>
    <w:lsdException w:name="Medium List 1 Accent 5" w:uiPriority="65" w:semiHidden="0" w:unhideWhenUsed="0"/>
    <w:lsdException w:name="Medium Grid 1 Accent 3" w:uiPriority="67" w:semiHidden="0" w:unhideWhenUsed="0"/>
    <w:lsdException w:name="heading 8" w:uiPriority="9" w:qFormat="1"/>
    <w:lsdException w:name="index 6" w:uiPriority="99"/>
    <w:lsdException w:name="Table Web 3" w:uiPriority="99"/>
    <w:lsdException w:name="Light List Accent 1" w:uiPriority="61" w:semiHidden="0" w:unhideWhenUsed="0"/>
    <w:lsdException w:name="Light Shading Accent 1" w:uiPriority="60" w:semiHidden="0" w:unhideWhenUsed="0"/>
    <w:lsdException w:name="Medium Shading 2 Accent 2" w:uiPriority="64" w:semiHidden="0" w:unhideWhenUsed="0"/>
    <w:lsdException w:name="Table Grid 4" w:uiPriority="99"/>
    <w:lsdException w:name="Colorful List" w:uiPriority="72" w:semiHidden="0" w:unhideWhenUsed="0"/>
    <w:lsdException w:name="List 2" w:uiPriority="99" w:semiHidden="0"/>
    <w:lsdException w:name="E-mail Signature" w:uiPriority="99"/>
    <w:lsdException w:name="Table Grid 6" w:uiPriority="99"/>
    <w:lsdException w:name="toc 8" w:uiPriority="39"/>
    <w:lsdException w:name="Light Grid" w:uiPriority="62" w:semiHidden="0" w:unhideWhenUsed="0"/>
    <w:lsdException w:name="Table Simple 2" w:uiPriority="99"/>
    <w:lsdException w:name="Balloon Text" w:uiPriority="99"/>
    <w:lsdException w:name="Table Grid 8" w:uiPriority="99"/>
    <w:lsdException w:name="Block Text" w:uiPriority="99"/>
    <w:lsdException w:name="Table Contemporary" w:uiPriority="99"/>
    <w:lsdException w:name="Body Text" w:uiPriority="99" w:semiHidden="0"/>
    <w:lsdException w:name="toc 9" w:uiPriority="39"/>
    <w:lsdException w:name="Table Web 2" w:uiPriority="99"/>
    <w:lsdException w:name="List Bullet 3" w:uiPriority="99" w:semiHidden="0"/>
    <w:lsdException w:name="Medium List 2" w:uiPriority="66" w:semiHidden="0" w:unhideWhenUsed="0"/>
    <w:lsdException w:name="footnote reference" w:uiPriority="99"/>
    <w:lsdException w:name="line number" w:uiPriority="99"/>
    <w:lsdException w:name="Light List Accent 6" w:uiPriority="61" w:semiHidden="0" w:unhideWhenUsed="0"/>
    <w:lsdException w:name="Medium Shading 1" w:uiPriority="63" w:semiHidden="0" w:unhideWhenUsed="0"/>
    <w:lsdException w:name="HTML Code" w:uiPriority="99"/>
    <w:lsdException w:name="Colorful Grid Accent 2" w:uiPriority="73" w:semiHidden="0" w:unhideWhenUsed="0"/>
    <w:lsdException w:name="Medium Shading 1 Accent 4" w:uiPriority="63" w:semiHidden="0" w:unhideWhenUsed="0"/>
    <w:lsdException w:name="heading 2" w:uiPriority="9" w:semiHidden="0" w:qFormat="1"/>
    <w:lsdException w:name="Subtitle" w:uiPriority="11" w:semiHidden="0" w:unhideWhenUsed="0" w:qFormat="1"/>
    <w:lsdException w:name="List Continue 2" w:uiPriority="99" w:semiHidden="0"/>
    <w:lsdException w:name="index 5" w:uiPriority="99"/>
    <w:lsdException w:name="Body Text 3" w:uiPriority="99" w:semiHidden="0"/>
    <w:lsdException w:name="List" w:uiPriority="99" w:semiHidden="0"/>
    <w:lsdException w:name="Table Columns 3" w:uiPriority="99"/>
    <w:lsdException w:name="Medium Grid 1 Accent 6" w:uiPriority="67" w:semiHidden="0" w:unhideWhenUsed="0"/>
    <w:lsdException w:name="List Bullet 2" w:uiPriority="99" w:semiHidden="0"/>
    <w:lsdException w:name="Body Text 2" w:uiPriority="99" w:semiHidden="0"/>
    <w:lsdException w:name="Light Grid Accent 1" w:uiPriority="62" w:semiHidden="0" w:unhideWhenUsed="0"/>
    <w:lsdException w:name="Table List 7" w:uiPriority="99"/>
    <w:lsdException w:name="List Continue" w:uiPriority="99" w:semiHidden="0"/>
    <w:lsdException w:name="Light Shading Accent 6" w:uiPriority="60" w:semiHidden="0" w:unhideWhenUsed="0"/>
    <w:lsdException w:name="Dark List Accent 5" w:uiPriority="70" w:semiHidden="0" w:unhideWhenUsed="0" w:qFormat="1"/>
    <w:lsdException w:name="Body Text First Indent 2" w:uiPriority="99"/>
    <w:lsdException w:name="Medium Grid 2 Accent 1" w:uiPriority="68" w:semiHidden="0" w:unhideWhenUsed="0"/>
    <w:lsdException w:name="Medium Grid 1 Accent 2" w:uiPriority="67" w:semiHidden="0" w:unhideWhenUsed="0"/>
    <w:lsdException w:name="Colorful Shading Accent 6" w:uiPriority="71" w:semiHidden="0" w:unhideWhenUsed="0"/>
    <w:lsdException w:name="footer" w:uiPriority="99" w:semiHidden="0"/>
    <w:lsdException w:name="Table Columns 2" w:uiPriority="99"/>
    <w:lsdException w:name="Note Heading" w:uiPriority="99"/>
    <w:lsdException w:name="Dark List Accent 3" w:uiPriority="70" w:semiHidden="0" w:unhideWhenUsed="0"/>
    <w:lsdException w:name="Default Paragraph Font" w:uiPriority="1"/>
    <w:lsdException w:name="Plain Text" w:uiPriority="99"/>
    <w:lsdException w:name="Medium List 2 Accent 1" w:uiPriority="66" w:semiHidden="0" w:unhideWhenUsed="0"/>
    <w:lsdException w:name="Light List Accent 4" w:uiPriority="61" w:semiHidden="0" w:unhideWhenUsed="0"/>
    <w:lsdException w:name="Table Web 1" w:uiPriority="99"/>
    <w:lsdException w:name="index 4" w:uiPriority="99"/>
    <w:lsdException w:name="heading 5" w:uiPriority="9" w:qFormat="1"/>
    <w:lsdException w:name="annotation reference" w:uiPriority="99"/>
    <w:lsdException w:name="index 8" w:uiPriority="99"/>
    <w:lsdException w:name="Body Text First Indent" w:uiPriority="99"/>
    <w:lsdException w:name="Table Grid 3" w:uiPriority="99"/>
    <w:lsdException w:name="List Number 4" w:uiPriority="99"/>
    <w:lsdException w:name="List Number" w:uiPriority="99" w:semiHidden="0"/>
    <w:lsdException w:name="Table Professional" w:uiPriority="99"/>
    <w:lsdException w:name="Medium Grid 2 Accent 3" w:uiPriority="68" w:semiHidden="0" w:unhideWhenUsed="0"/>
    <w:lsdException w:name="HTML Cite" w:uiPriority="99"/>
    <w:lsdException w:name="Light Grid Accent 6" w:uiPriority="62" w:semiHidden="0" w:unhideWhenUsed="0"/>
    <w:lsdException w:name="Medium List 2 Accent 2" w:uiPriority="66" w:semiHidden="0" w:unhideWhenUsed="0"/>
    <w:lsdException w:name="HTML Acronym" w:uiPriority="99"/>
    <w:lsdException w:name="Colorful Shading Accent 5" w:uiPriority="71" w:semiHidden="0" w:unhideWhenUsed="0"/>
    <w:lsdException w:name="Table List 6" w:uiPriority="99"/>
    <w:lsdException w:name="Medium List 1" w:uiPriority="65" w:semiHidden="0" w:unhideWhenUsed="0"/>
    <w:lsdException w:name="List Continue 5" w:uiPriority="99"/>
    <w:lsdException w:name="Medium Grid 2" w:uiPriority="68" w:semiHidden="0" w:unhideWhenUsed="0"/>
    <w:lsdException w:name="Body Text Indent 3" w:uiPriority="99"/>
    <w:lsdException w:name="Table Subtle 2" w:uiPriority="99"/>
    <w:lsdException w:name="Colorful Shading Accent 3" w:uiPriority="71" w:semiHidden="0" w:unhideWhenUsed="0" w:qFormat="1"/>
    <w:lsdException w:name="HTML Keyboard" w:uiPriority="99"/>
    <w:lsdException w:name="Table Grid 7" w:uiPriority="99"/>
    <w:lsdException w:name="toa heading" w:uiPriority="99"/>
    <w:lsdException w:name="index heading" w:uiPriority="99"/>
    <w:lsdException w:name="Light Shading" w:uiPriority="60" w:semiHidden="0" w:unhideWhenUsed="0"/>
    <w:lsdException w:name="Document Map" w:uiPriority="99"/>
    <w:lsdException w:name="Table 3D effects 3" w:uiPriority="99"/>
    <w:lsdException w:name="Normal" w:uiPriority="0" w:semiHidden="0" w:unhideWhenUsed="0" w:qFormat="1"/>
    <w:lsdException w:name="Medium Grid 3 Accent 1" w:uiPriority="69" w:semiHidden="0" w:unhideWhenUsed="0" w:qFormat="1"/>
    <w:lsdException w:name="Message Header" w:uiPriority="99"/>
    <w:lsdException w:name="Table Simple 3" w:uiPriority="99"/>
    <w:lsdException w:name="Title" w:uiPriority="10" w:semiHidden="0" w:unhideWhenUsed="0" w:qFormat="1"/>
    <w:lsdException w:name="Light List Accent 5" w:uiPriority="61" w:semiHidden="0" w:unhideWhenUsed="0"/>
    <w:lsdException w:name="Colorful List Accent 4" w:uiPriority="72" w:semiHidden="0" w:unhideWhenUsed="0"/>
    <w:lsdException w:name="List Continue 3" w:uiPriority="99" w:semiHidden="0"/>
    <w:lsdException w:name="Dark List Accent 1" w:uiPriority="70" w:semiHidden="0" w:unhideWhenUsed="0"/>
    <w:lsdException w:name="Colorful List Accent 5" w:uiPriority="72" w:semiHidden="0" w:unhideWhenUsed="0"/>
    <w:lsdException w:name="Colorful Shading Accent 4" w:uiPriority="71" w:semiHidden="0" w:unhideWhenUsed="0" w:qFormat="1"/>
    <w:lsdException w:name="Intense Quote" w:uiPriority="30" w:semiHidden="0" w:unhideWhenUsed="0" w:qFormat="1"/>
    <w:lsdException w:name="Colorful Grid Accent 6" w:uiPriority="73" w:semiHidden="0" w:unhideWhenUsed="0"/>
    <w:lsdException w:name="Colorful List Accent 3" w:uiPriority="72" w:semiHidden="0" w:unhideWhenUsed="0"/>
    <w:lsdException w:name="Emphasis" w:uiPriority="20" w:semiHidden="0" w:unhideWhenUsed="0" w:qFormat="1"/>
    <w:lsdException w:name="Medium Grid 3 Accent 6" w:uiPriority="69" w:semiHidden="0" w:unhideWhenUsed="0"/>
    <w:lsdException w:name="Body Text Indent 2" w:uiPriority="99"/>
    <w:lsdException w:name="heading 3" w:uiPriority="9" w:semiHidden="0" w:qFormat="1"/>
    <w:lsdException w:name="Medium Shading 2 Accent 1" w:uiPriority="64" w:semiHidden="0" w:unhideWhenUsed="0"/>
    <w:lsdException w:name="Table List 4" w:uiPriority="99"/>
    <w:lsdException w:name="Medium Grid 3" w:uiPriority="69" w:semiHidden="0" w:unhideWhenUsed="0"/>
    <w:lsdException w:name="List Number 5" w:uiPriority="99"/>
    <w:lsdException w:name="HTML Typewriter" w:uiPriority="99"/>
    <w:lsdException w:name="Table Grid 1" w:uiPriority="99"/>
    <w:lsdException w:name="Table Subtle 1" w:uiPriority="99"/>
    <w:lsdException w:name="Medium Grid 3 Accent 5" w:uiPriority="69" w:semiHidden="0" w:unhideWhenUsed="0"/>
    <w:lsdException w:name="HTML Sample" w:uiPriority="99"/>
    <w:lsdException w:name="Medium Grid 2 Accent 6" w:uiPriority="68" w:semiHidden="0" w:unhideWhenUsed="0"/>
    <w:lsdException w:name="Medium Shading 2 Accent 3" w:uiPriority="64" w:semiHidden="0" w:unhideWhenUsed="0"/>
    <w:lsdException w:name="toc 7" w:uiPriority="39"/>
    <w:lsdException w:name="Quote" w:uiPriority="29" w:semiHidden="0" w:unhideWhenUsed="0" w:qFormat="1"/>
    <w:lsdException w:name="Medium Grid 2 Accent 4" w:uiPriority="68" w:semiHidden="0" w:unhideWhenUsed="0" w:qFormat="1"/>
    <w:lsdException w:name="Table Columns 5" w:uiPriority="99"/>
    <w:lsdException w:name="Table Classic 2" w:uiPriority="99"/>
    <w:lsdException w:name="Light Shading Accent 3" w:uiPriority="60" w:semiHidden="0" w:unhideWhenUsed="0"/>
    <w:lsdException w:name="header" w:uiPriority="99" w:semiHidden="0" w:qFormat="1"/>
    <w:lsdException w:name="endnote text" w:uiPriority="99"/>
    <w:lsdException w:name="Colorful Shading Accent 2" w:uiPriority="71" w:semiHidden="0" w:unhideWhenUsed="0"/>
    <w:lsdException w:name="Light Shading Accent 2" w:uiPriority="60" w:semiHidden="0" w:unhideWhenUsed="0"/>
    <w:lsdException w:name="toc 4" w:uiPriority="39"/>
    <w:lsdException w:name="Medium Grid 3 Accent 4" w:uiPriority="69" w:semiHidden="0" w:unhideWhenUsed="0"/>
    <w:lsdException w:name="List Paragraph" w:uiPriority="34" w:semiHidden="0" w:unhideWhenUsed="0" w:qFormat="1"/>
    <w:lsdException w:name="Table List 5" w:uiPriority="99"/>
    <w:lsdException w:name="List Number 2" w:uiPriority="99" w:semiHidden="0"/>
    <w:lsdException w:name="Colorful Grid Accent 3" w:uiPriority="73" w:semiHidden="0" w:unhideWhenUsed="0"/>
    <w:lsdException w:name="List 4" w:uiPriority="99"/>
    <w:lsdException w:name="Medium Shading 1 Accent 3" w:uiPriority="63" w:semiHidden="0" w:unhideWhenUsed="0"/>
    <w:lsdException w:name="Light Grid Accent 4" w:uiPriority="62" w:semiHidden="0" w:unhideWhenUsed="0" w:qFormat="1"/>
    <w:lsdException w:name="Colorful Shading Accent 1" w:uiPriority="71" w:semiHidden="0" w:unhideWhenUsed="0"/>
    <w:lsdException w:name="Medium Shading 1 Accent 1" w:uiPriority="63" w:semiHidden="0" w:unhideWhenUsed="0"/>
    <w:lsdException w:name="Date" w:uiPriority="99"/>
    <w:lsdException w:name="index 7" w:uiPriority="99"/>
    <w:lsdException w:name="toc 2" w:uiPriority="39"/>
    <w:lsdException w:name="Dark List Accent 4" w:uiPriority="70" w:semiHidden="0" w:unhideWhenUsed="0"/>
    <w:lsdException w:name="heading 9" w:uiPriority="9" w:qFormat="1"/>
    <w:lsdException w:name="List Number 3" w:uiPriority="99" w:semiHidden="0"/>
    <w:lsdException w:name="Table Columns 4" w:uiPriority="99"/>
    <w:lsdException w:name="Closing" w:uiPriority="99"/>
    <w:lsdException w:name="Hyperlink" w:uiPriority="99"/>
    <w:lsdException w:name="Colorful Grid" w:uiPriority="73" w:semiHidden="0" w:unhideWhenUsed="0"/>
    <w:lsdException w:name="Light Grid Accent 2" w:uiPriority="62" w:semiHidden="0" w:unhideWhenUsed="0" w:qFormat="1"/>
    <w:lsdException w:name="List Bullet" w:uiPriority="99" w:semiHidden="0"/>
    <w:lsdException w:name="List 3" w:uiPriority="99" w:semiHidden="0"/>
    <w:lsdException w:name="Table Colorful 1" w:uiPriority="99"/>
    <w:lsdException w:name="Medium Grid 1" w:uiPriority="67" w:semiHidden="0" w:unhideWhenUsed="0"/>
    <w:lsdException w:name="Dark List Accent 2" w:uiPriority="70" w:semiHidden="0" w:unhideWhenUsed="0"/>
    <w:lsdException w:name="Light List Accent 3" w:uiPriority="61" w:semiHidden="0" w:unhideWhenUsed="0"/>
    <w:lsdException w:name="annotation text" w:uiPriority="99"/>
    <w:lsdException w:name="Light Shading Accent 4" w:uiPriority="60" w:semiHidden="0" w:unhideWhenUsed="0"/>
    <w:lsdException w:name="Table List 1" w:uiPriority="99"/>
    <w:lsdException w:name="Table List 3" w:uiPriority="99"/>
    <w:lsdException w:name="HTML Variable" w:uiPriority="99"/>
    <w:lsdException w:name="List Bullet 4" w:uiPriority="99"/>
    <w:lsdException w:name="Normal Table" w:uiPriority="99"/>
    <w:lsdException w:name="Salutation" w:uiPriority="99"/>
    <w:lsdException w:name="toc 5" w:uiPriority="39"/>
    <w:lsdException w:name="Medium List 2 Accent 5" w:uiPriority="66" w:semiHidden="0" w:unhideWhenUsed="0"/>
    <w:lsdException w:name="Table Simple 1" w:uiPriority="99"/>
    <w:lsdException w:name="Table Colorful 2" w:uiPriority="99"/>
    <w:lsdException w:name="Medium Grid 1 Accent 4" w:uiPriority="67" w:semiHidden="0" w:unhideWhenUsed="0"/>
    <w:lsdException w:name="heading 7" w:uiPriority="9" w:qFormat="1"/>
    <w:lsdException w:name="toc 3" w:uiPriority="39"/>
    <w:lsdException w:name="toc 1" w:uiPriority="39"/>
    <w:lsdException w:name="footnote text" w:uiPriority="99"/>
    <w:lsdException w:name="Medium List 1 Accent 6" w:uiPriority="65" w:semiHidden="0" w:unhideWhenUsed="0"/>
    <w:lsdException w:name="Table 3D effects 1" w:uiPriority="99"/>
    <w:lsdException w:name="index 9" w:uiPriority="99"/>
    <w:lsdException w:name="Light Grid Accent 3" w:uiPriority="62" w:semiHidden="0" w:unhideWhenUsed="0"/>
    <w:lsdException w:name="Table Colorful 3" w:uiPriority="99"/>
    <w:lsdException w:name="Medium List 1 Accent 2" w:uiPriority="65" w:semiHidden="0" w:unhideWhenUsed="0"/>
    <w:lsdException w:name="table of authorities" w:uiPriority="99"/>
    <w:lsdException w:name="No Spacing" w:uiPriority="1" w:semiHidden="0" w:unhideWhenUsed="0" w:qFormat="1"/>
    <w:lsdException w:name="Colorful Shading" w:uiPriority="71" w:semiHidden="0" w:unhideWhenUsed="0"/>
    <w:lsdException w:name="index 2" w:uiPriority="99"/>
    <w:lsdException w:name="Medium Shading 1 Accent 5" w:uiPriority="63" w:semiHidden="0" w:unhideWhenUsed="0"/>
    <w:lsdException w:name="envelope address" w:uiPriority="99"/>
    <w:lsdException w:name="Medium Shading 2" w:uiPriority="64" w:semiHidden="0" w:unhideWhenUsed="0" w:qFormat="1"/>
    <w:lsdException w:name="Table Classic 4" w:uiPriority="99"/>
    <w:lsdException w:name="Table Grid 5" w:uiPriority="99"/>
    <w:lsdException w:name="Table Elegant" w:uiPriority="99"/>
    <w:lsdException w:name="Table Classic 1" w:uiPriority="99"/>
    <w:lsdException w:name="Medium List 2 Accent 6" w:uiPriority="66" w:semiHidden="0" w:unhideWhenUsed="0"/>
    <w:lsdException w:name="index 3" w:uiPriority="99"/>
    <w:lsdException w:name="envelope return" w:uiPriority="99"/>
    <w:lsdException w:name="List Continue 4" w:uiPriority="99"/>
    <w:lsdException w:name="Table Columns 1" w:uiPriority="99"/>
    <w:lsdException w:name="Light Grid Accent 5" w:uiPriority="62" w:semiHidden="0" w:unhideWhenUsed="0" w:qFormat="1"/>
    <w:lsdException w:name="Body Text Indent" w:uiPriority="99"/>
    <w:lsdException w:name="HTML Preformatted" w:uiPriority="99"/>
    <w:lsdException w:name="table of figures" w:uiPriority="99"/>
    <w:lsdException w:name="Colorful List Accent 1" w:uiPriority="72" w:semiHidden="0" w:unhideWhenUsed="0"/>
    <w:lsdException w:name="Light List" w:uiPriority="61" w:semiHidden="0" w:unhideWhenUsed="0"/>
    <w:lsdException w:name="toc 6" w:uiPriority="39"/>
    <w:lsdException w:name="Colorful Grid Accent 4" w:uiPriority="73" w:semiHidden="0" w:unhideWhenUsed="0"/>
    <w:lsdException w:name="Table List 2" w:uiPriority="99"/>
    <w:lsdException w:name="Medium List 1 Accent 4" w:uiPriority="65" w:semiHidden="0" w:unhideWhenUsed="0"/>
    <w:lsdException w:name="Table Classic 3" w:uiPriority="99"/>
    <w:lsdException w:name="heading 4" w:uiPriority="9" w:qFormat="1"/>
    <w:lsdException w:name="Medium Shading 2 Accent 4" w:uiPriority="64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Medium Shading 1 Accent 2" w:uiPriority="63" w:semiHidden="0" w:unhideWhenUsed="0"/>
    <w:lsdException w:name="Colorful List Accent 2" w:uiPriority="72" w:semiHidden="0" w:unhideWhenUsed="0"/>
    <w:lsdException w:name="List Bullet 5" w:uiPriority="99"/>
    <w:lsdException w:name="Table List 8" w:uiPriority="99"/>
    <w:lsdException w:name="Medium Grid 1 Accent 1" w:uiPriority="67" w:semiHidden="0" w:unhideWhenUsed="0"/>
    <w:lsdException w:name="Table 3D effects 2" w:uiPriority="99"/>
    <w:lsdException w:name="Medium List 1 Accent 3" w:uiPriority="65" w:semiHidden="0" w:unhideWhenUsed="0"/>
    <w:lsdException w:name="Medium Shading 2 Accent 5" w:uiPriority="64" w:semiHidden="0" w:unhideWhenUsed="0"/>
    <w:lsdException w:name="Medium Grid 3 Accent 3" w:uiPriority="69" w:semiHidden="0" w:unhideWhenUsed="0"/>
    <w:lsdException w:name="Medium Grid 2 Accent 2" w:uiPriority="68" w:semiHidden="0" w:unhideWhenUsed="0"/>
    <w:lsdException w:name="HTML Address" w:uiPriority="99"/>
    <w:lsdException w:name="Light List Accent 2" w:uiPriority="61" w:semiHidden="0" w:unhideWhenUsed="0"/>
    <w:lsdException w:name="endnote reference" w:uiPriority="99"/>
    <w:lsdException w:name="Table Grid" w:uiPriority="59" w:semiHidden="0" w:unhideWhenUsed="0"/>
    <w:lsdException w:name="Medium List 2 Accent 3" w:uiPriority="66" w:semiHidden="0" w:unhideWhenUsed="0"/>
    <w:lsdException w:name="Colorful Grid Accent 1" w:uiPriority="73" w:semiHidden="0" w:unhideWhenUsed="0"/>
    <w:lsdException w:name="Signature" w:uiPriority="99"/>
    <w:lsdException w:name="page number" w:uiPriority="99"/>
    <w:lsdException w:name="Dark List Accent 6" w:uiPriority="70" w:semiHidden="0" w:unhideWhenUsed="0"/>
    <w:lsdException w:name="index 1" w:uiPriority="99"/>
    <w:lsdException w:name="Medium List 2 Accent 4" w:uiPriority="66" w:semiHidden="0" w:unhideWhenUsed="0"/>
    <w:lsdException w:name="Medium List 1 Accent 1" w:uiPriority="65" w:semiHidden="0" w:unhideWhenUsed="0"/>
    <w:lsdException w:name="Normal Indent" w:uiPriority="99"/>
    <w:lsdException w:name="Medium Grid 2 Accent 5" w:uiPriority="68" w:semiHidden="0" w:unhideWhenUsed="0"/>
    <w:lsdException w:name="FollowedHyperlink" w:uiPriority="99"/>
    <w:lsdException w:name="Table Theme" w:uiPriority="99"/>
    <w:lsdException w:name="Table Grid 2" w:uiPriority="99"/>
    <w:lsdException w:name="Dark List" w:uiPriority="70" w:semiHidden="0" w:unhideWhenUsed="0"/>
    <w:lsdException w:name="Light Shading Accent 5" w:uiPriority="60" w:semiHidden="0" w:unhideWhenUsed="0"/>
    <w:lsdException w:name="annotation subject" w:uiPriority="99"/>
    <w:lsdException w:name="Colorful Grid Accent 5" w:uiPriority="73" w:semiHidden="0" w:unhideWhenUsed="0"/>
    <w:lsdException w:name="Medium Shading 2 Accent 6" w:uiPriority="64" w:semiHidden="0" w:unhideWhenUsed="0"/>
    <w:lsdException w:name="Strong" w:uiPriority="22" w:semiHidden="0" w:unhideWhenUsed="0" w:qFormat="1"/>
    <w:lsdException w:name="List 5" w:uiPriority="99"/>
    <w:lsdException w:name="HTML Definition" w:uiPriority="99"/>
    <w:lsdException w:name="Medium Grid 3 Accent 2" w:uiPriority="69" w:semiHidden="0" w:unhideWhenUsed="0"/>
  </w:latentStyles>
  <w:style w:type="character" w:styleId="000040" w:customStyle="1">
    <w:name w:val="Header Char"/>
    <w:basedOn w:val="000031"/>
    <w:link w:val="00003f"/>
    <w:uiPriority w:val="99"/>
  </w:style>
  <w:style w:type="table" w:styleId="000052">
    <w:name w:val="Light List"/>
    <w:basedOn w:val="0000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23">
    <w:name w:val="heading 3"/>
    <w:basedOn w:val="00001e"/>
    <w:next w:val="00001e"/>
    <w:link w:val="000024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95">
    <w:name w:val="Dark List Accent 4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2d">
    <w:name w:val="heading 8"/>
    <w:basedOn w:val="00001e"/>
    <w:next w:val="00001e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0a">
    <w:name w:val="List Bullet 3"/>
    <w:basedOn w:val="00001e"/>
    <w:uiPriority w:val="99"/>
    <w:unhideWhenUsed w:val="1"/>
    <w:pPr>
      <w:numPr>
        <w:ilvl w:val="0"/>
        <w:numId w:val="7"/>
      </w:numPr>
      <w:contextualSpacing w:val="1"/>
    </w:pPr>
  </w:style>
  <w:style w:type="paragraph" w:styleId="00003d">
    <w:name w:val="footer"/>
    <w:basedOn w:val="00001e"/>
    <w:link w:val="00003e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76">
    <w:name w:val="Medium List 2 Accent 1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Shading Accent 3"/>
    <w:basedOn w:val="00003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94">
    <w:name w:val="Dark List Accent 3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b">
    <w:name w:val="Medium Shading 2 Accent 4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46">
    <w:name w:val="List Continue 2"/>
    <w:basedOn w:val="00001e"/>
    <w:uiPriority w:val="99"/>
    <w:unhideWhenUsed w:val="1"/>
    <w:pPr>
      <w:spacing w:after="120"/>
      <w:ind w:left="720"/>
      <w:contextualSpacing w:val="1"/>
    </w:pPr>
  </w:style>
  <w:style w:type="table" w:styleId="0000a4">
    <w:name w:val="Colorful List Accent 5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paragraph" w:styleId="00002f">
    <w:name w:val="heading 9"/>
    <w:basedOn w:val="00001e"/>
    <w:next w:val="00001e"/>
    <w:link w:val="000030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c">
    <w:name w:val="Light Shading Accent 1"/>
    <w:basedOn w:val="0000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38" w:customStyle="1">
    <w:name w:val="Body Text 3 Char"/>
    <w:basedOn w:val="000031"/>
    <w:link w:val="000037"/>
    <w:uiPriority w:val="99"/>
    <w:rPr>
      <w:sz w:val="16"/>
      <w:szCs w:val="16"/>
    </w:rPr>
  </w:style>
  <w:style w:type="paragraph" w:styleId="0000b1" w:customStyle="1">
    <w:name w:val="TOC Heading"/>
    <w:basedOn w:val="00001f"/>
    <w:next w:val="00001e"/>
    <w:uiPriority w:val="39"/>
    <w:semiHidden w:val="1"/>
    <w:unhideWhenUsed w:val="1"/>
    <w:qFormat w:val="1"/>
    <w:pPr>
      <w:outlineLvl w:val="9"/>
    </w:pPr>
  </w:style>
  <w:style w:type="paragraph" w:styleId="00002b">
    <w:name w:val="heading 7"/>
    <w:basedOn w:val="00001e"/>
    <w:next w:val="00001e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e">
    <w:name w:val="Light Grid Accent 5"/>
    <w:basedOn w:val="000032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47">
    <w:name w:val="List Continue 3"/>
    <w:basedOn w:val="00001e"/>
    <w:uiPriority w:val="99"/>
    <w:unhideWhenUsed w:val="1"/>
    <w:pPr>
      <w:spacing w:after="120"/>
      <w:ind w:left="1080"/>
      <w:contextualSpacing w:val="1"/>
    </w:pPr>
  </w:style>
  <w:style w:type="character" w:styleId="000026" w:customStyle="1">
    <w:name w:val="Heading 4 Char"/>
    <w:basedOn w:val="000031"/>
    <w:link w:val="000025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f">
    <w:name w:val="Medium Grid 3 Accent 5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000064">
    <w:name w:val="Medium Shading 1 Accent 4"/>
    <w:basedOn w:val="0000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f">
    <w:name w:val="Light Shading Accent 4"/>
    <w:basedOn w:val="0000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77">
    <w:name w:val="Medium List 2 Accent 2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41">
    <w:name w:val="Subtitle"/>
    <w:basedOn w:val="00001e"/>
    <w:next w:val="00001e"/>
    <w:link w:val="000042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2" w:customStyle="1">
    <w:name w:val="Heading 2 Char"/>
    <w:basedOn w:val="000031"/>
    <w:link w:val="000021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3f">
    <w:name w:val="header"/>
    <w:basedOn w:val="00001e"/>
    <w:link w:val="000040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0000b6">
    <w:name w:val="List Paragraph"/>
    <w:basedOn w:val="00001e"/>
    <w:uiPriority w:val="34"/>
    <w:qFormat w:val="1"/>
    <w:pPr>
      <w:ind w:left="720"/>
      <w:contextualSpacing w:val="1"/>
    </w:pPr>
  </w:style>
  <w:style w:type="table" w:styleId="00007f">
    <w:name w:val="Medium Grid 1 Accent 3"/>
    <w:basedOn w:val="0000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56">
    <w:name w:val="Light List Accent 4"/>
    <w:basedOn w:val="0000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character" w:styleId="00002c" w:customStyle="1">
    <w:name w:val="Heading 7 Char"/>
    <w:basedOn w:val="000031"/>
    <w:link w:val="00002b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1f">
    <w:name w:val="heading 1"/>
    <w:basedOn w:val="00001e"/>
    <w:next w:val="00001e"/>
    <w:link w:val="000020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43">
    <w:name w:val="List"/>
    <w:basedOn w:val="00001e"/>
    <w:uiPriority w:val="99"/>
    <w:unhideWhenUsed w:val="1"/>
    <w:pPr>
      <w:ind w:left="360" w:hanging="360"/>
      <w:contextualSpacing w:val="1"/>
    </w:pPr>
  </w:style>
  <w:style w:type="table" w:styleId="0000ac">
    <w:name w:val="Colorful Grid Accent 6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8c">
    <w:name w:val="Medium Grid 3 Accent 2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b">
    <w:name w:val="Medium Grid 3 Accent 1"/>
    <w:basedOn w:val="00003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character" w:styleId="0000ae">
    <w:name w:val="Emphasis"/>
    <w:basedOn w:val="000031"/>
    <w:uiPriority w:val="20"/>
    <w:qFormat w:val="1"/>
    <w:rPr>
      <w:i w:val="1"/>
      <w:iCs w:val="1"/>
    </w:rPr>
  </w:style>
  <w:style w:type="character" w:styleId="0000b2" w:customStyle="1">
    <w:name w:val="Book Title"/>
    <w:basedOn w:val="000031"/>
    <w:uiPriority w:val="33"/>
    <w:qFormat w:val="1"/>
    <w:rPr>
      <w:b w:val="1"/>
      <w:bCs w:val="1"/>
      <w:smallCaps w:val="1"/>
      <w:spacing w:val="5"/>
    </w:rPr>
  </w:style>
  <w:style w:type="table" w:styleId="000061">
    <w:name w:val="Medium Shading 1 Accent 1"/>
    <w:basedOn w:val="0000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c">
    <w:name w:val="List Bullet 2"/>
    <w:basedOn w:val="00001e"/>
    <w:uiPriority w:val="99"/>
    <w:unhideWhenUsed w:val="1"/>
    <w:pPr>
      <w:numPr>
        <w:ilvl w:val="0"/>
        <w:numId w:val="8"/>
      </w:numPr>
      <w:contextualSpacing w:val="1"/>
    </w:pPr>
  </w:style>
  <w:style w:type="character" w:styleId="0000ba" w:customStyle="1">
    <w:name w:val="Intense Emphasis"/>
    <w:basedOn w:val="00003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1">
    <w:name w:val="Medium Grid 1 Accent 5"/>
    <w:basedOn w:val="0000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37">
    <w:name w:val="Body Text 3"/>
    <w:basedOn w:val="00001e"/>
    <w:link w:val="000038"/>
    <w:uiPriority w:val="99"/>
    <w:unhideWhenUsed w:val="1"/>
    <w:pPr>
      <w:spacing w:after="120"/>
    </w:pPr>
    <w:rPr>
      <w:sz w:val="16"/>
      <w:szCs w:val="16"/>
    </w:rPr>
  </w:style>
  <w:style w:type="table" w:styleId="00006c">
    <w:name w:val="Medium Shading 2 Accent 5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d">
    <w:name w:val="Medium Shading 2 Accent 6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e">
    <w:name w:val="Medium Grid 3 Accent 4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68">
    <w:name w:val="Medium Shading 2 Accent 1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8">
    <w:name w:val="List Number 2"/>
    <w:basedOn w:val="00001e"/>
    <w:uiPriority w:val="99"/>
    <w:unhideWhenUsed w:val="1"/>
    <w:pPr>
      <w:numPr>
        <w:ilvl w:val="0"/>
        <w:numId w:val="9"/>
      </w:numPr>
      <w:contextualSpacing w:val="1"/>
    </w:pPr>
  </w:style>
  <w:style w:type="table" w:styleId="00005d">
    <w:name w:val="Light Grid Accent 4"/>
    <w:basedOn w:val="000032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5c">
    <w:name w:val="Light Grid Accent 3"/>
    <w:basedOn w:val="0000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paragraph" w:styleId="000039">
    <w:name w:val="Body Text"/>
    <w:basedOn w:val="00001e"/>
    <w:link w:val="00003a"/>
    <w:uiPriority w:val="99"/>
    <w:unhideWhenUsed w:val="1"/>
    <w:pPr>
      <w:spacing w:after="120"/>
    </w:pPr>
  </w:style>
  <w:style w:type="table" w:styleId="00006a">
    <w:name w:val="Medium Shading 2 Accent 3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0">
    <w:name w:val="Light Shading Accent 5"/>
    <w:basedOn w:val="0000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6">
    <w:name w:val="Medium Grid 2 Accent 3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</w:style>
  <w:style w:type="character" w:styleId="000034" w:customStyle="1">
    <w:name w:val="Macro Text Char"/>
    <w:basedOn w:val="000031"/>
    <w:link w:val="000033"/>
    <w:uiPriority w:val="99"/>
    <w:rPr>
      <w:rFonts w:ascii="Courier" w:hAnsi="Courier"/>
      <w:sz w:val="20"/>
      <w:szCs w:val="20"/>
    </w:rPr>
  </w:style>
  <w:style w:type="table" w:styleId="000085">
    <w:name w:val="Medium Grid 2 Accent 2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6">
    <w:name w:val="Medium Shading 1 Accent 6"/>
    <w:basedOn w:val="0000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7">
    <w:name w:val="Colorful Grid Accent 1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character" w:styleId="00003e" w:customStyle="1">
    <w:name w:val="Footer Char"/>
    <w:basedOn w:val="000031"/>
    <w:link w:val="00003d"/>
    <w:uiPriority w:val="99"/>
  </w:style>
  <w:style w:type="character" w:styleId="000042" w:customStyle="1">
    <w:name w:val="Subtitle Char"/>
    <w:basedOn w:val="000031"/>
    <w:link w:val="000041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69">
    <w:name w:val="Medium Shading 2 Accent 2"/>
    <w:basedOn w:val="0000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93">
    <w:name w:val="Dark List Accent 2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7">
    <w:name w:val="Dark List Accent 6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96">
    <w:name w:val="Dark List Accent 5"/>
    <w:basedOn w:val="00003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6">
    <w:name w:val="caption"/>
    <w:basedOn w:val="00001e"/>
    <w:next w:val="00001e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88">
    <w:name w:val="Medium Grid 2 Accent 5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9">
    <w:name w:val="heading 6"/>
    <w:basedOn w:val="00001e"/>
    <w:next w:val="00001e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1">
    <w:name w:val="Medium List 1 Accent 3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8">
    <w:name w:val="Medium List 2 Accent 3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5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a">
    <w:name w:val="Medium Grid 3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4" w:customStyle="1">
    <w:name w:val="Heading 3 Char"/>
    <w:basedOn w:val="000031"/>
    <w:link w:val="000023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7a">
    <w:name w:val="Medium List 2 Accent 5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5">
    <w:name w:val="Medium Shading 1 Accent 5"/>
    <w:basedOn w:val="0000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63">
    <w:name w:val="Medium Shading 1 Accent 3"/>
    <w:basedOn w:val="0000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9f">
    <w:name w:val="Colorful List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b7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33">
    <w:name w:val="macro"/>
    <w:link w:val="000034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a9">
    <w:name w:val="Colorful Grid Accent 3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10">
    <w:name w:val="List Bullet"/>
    <w:basedOn w:val="00001e"/>
    <w:uiPriority w:val="99"/>
    <w:unhideWhenUsed w:val="1"/>
    <w:pPr>
      <w:numPr>
        <w:ilvl w:val="0"/>
        <w:numId w:val="10"/>
      </w:numPr>
      <w:contextualSpacing w:val="1"/>
    </w:pPr>
  </w:style>
  <w:style w:type="table" w:styleId="000051">
    <w:name w:val="Light Shading Accent 6"/>
    <w:basedOn w:val="0000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table" w:styleId="00009a">
    <w:name w:val="Colorful Shading Accent 2"/>
    <w:basedOn w:val="0000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35">
    <w:name w:val="List 3"/>
    <w:basedOn w:val="00001e"/>
    <w:uiPriority w:val="99"/>
    <w:unhideWhenUsed w:val="1"/>
    <w:pPr>
      <w:ind w:left="1080" w:hanging="360"/>
      <w:contextualSpacing w:val="1"/>
    </w:pPr>
  </w:style>
  <w:style w:type="table" w:styleId="000090">
    <w:name w:val="Medium Grid 3 Accent 6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5">
    <w:name w:val="Medium List 2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"/>
    <w:basedOn w:val="0000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f">
    <w:name w:val="Medium List 1 Accent 1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a8">
    <w:name w:val="Colorful Grid Accent 2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paragraph" w:styleId="00003c">
    <w:name w:val="List Continue"/>
    <w:basedOn w:val="00001e"/>
    <w:uiPriority w:val="99"/>
    <w:unhideWhenUsed w:val="1"/>
    <w:pPr>
      <w:spacing w:after="120"/>
      <w:ind w:left="360"/>
      <w:contextualSpacing w:val="1"/>
    </w:pPr>
  </w:style>
  <w:style w:type="table" w:styleId="000058">
    <w:name w:val="Light List Accent 6"/>
    <w:basedOn w:val="0000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84">
    <w:name w:val="Medium Grid 2 Accent 1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2"/>
    <w:basedOn w:val="0000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b5" w:customStyle="1">
    <w:name w:val="Subtle Emphasis"/>
    <w:basedOn w:val="000031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1e" w:default="1">
    <w:name w:val="Normal"/>
    <w:uiPriority w:val="0"/>
    <w:qFormat w:val="1"/>
    <w:pPr>
      <w:spacing w:after="200" w:line="326" w:lineRule="auto"/>
    </w:pPr>
    <w:rPr>
      <w:rFonts w:ascii="微软雅黑" w:hAnsi="微软雅黑" w:eastAsia="微软雅黑" w:cstheme="minorBidi"/>
      <w:color w:val="212121"/>
      <w:sz w:val="20"/>
      <w:szCs w:val="22"/>
      <w:lang w:val="en-US" w:eastAsia="en-US" w:bidi="ar-SA"/>
    </w:rPr>
  </w:style>
  <w:style w:type="character" w:styleId="000028" w:customStyle="1">
    <w:name w:val="Heading 5 Char"/>
    <w:basedOn w:val="000031"/>
    <w:link w:val="000027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a5">
    <w:name w:val="Colorful List Accent 6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9">
    <w:name w:val="Light Grid"/>
    <w:basedOn w:val="0000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ab">
    <w:name w:val="Colorful Grid Accent 5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paragraph" w:styleId="000021">
    <w:name w:val="heading 2"/>
    <w:basedOn w:val="00001e"/>
    <w:next w:val="00001e"/>
    <w:link w:val="00002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2">
    <w:name w:val="Medium Shading 1 Accent 2"/>
    <w:basedOn w:val="0000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b0">
    <w:name w:val="Intense Quote"/>
    <w:basedOn w:val="00001e"/>
    <w:next w:val="00001e"/>
    <w:link w:val="0000af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1">
    <w:name w:val="Dark List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a">
    <w:name w:val="Colorful Grid Accent 4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53">
    <w:name w:val="Light List Accent 1"/>
    <w:basedOn w:val="0000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af" w:customStyle="1">
    <w:name w:val="Intense Quote Char"/>
    <w:basedOn w:val="000031"/>
    <w:link w:val="0000b0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d">
    <w:name w:val="Colorful Shading Accent 5"/>
    <w:basedOn w:val="0000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80">
    <w:name w:val="Medium Grid 1 Accent 4"/>
    <w:basedOn w:val="0000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b9" w:customStyle="1">
    <w:name w:val="Subtle Reference"/>
    <w:basedOn w:val="00003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a6">
    <w:name w:val="Colorful Grid"/>
    <w:basedOn w:val="0000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table" w:styleId="000098">
    <w:name w:val="Colorful Shading"/>
    <w:basedOn w:val="0000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7">
    <w:name w:val="Medium Shading 2"/>
    <w:basedOn w:val="00003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8" w:customStyle="1">
    <w:name w:val="Intense Reference"/>
    <w:basedOn w:val="00003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06">
    <w:name w:val="List Number 3"/>
    <w:basedOn w:val="00001e"/>
    <w:uiPriority w:val="99"/>
    <w:unhideWhenUsed w:val="1"/>
    <w:pPr>
      <w:numPr>
        <w:ilvl w:val="0"/>
        <w:numId w:val="11"/>
      </w:numPr>
      <w:contextualSpacing w:val="1"/>
    </w:pPr>
  </w:style>
  <w:style w:type="table" w:styleId="00007d">
    <w:name w:val="Medium Grid 1 Accent 1"/>
    <w:basedOn w:val="0000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00000e">
    <w:name w:val="List Number"/>
    <w:basedOn w:val="00001e"/>
    <w:uiPriority w:val="99"/>
    <w:unhideWhenUsed w:val="1"/>
    <w:pPr>
      <w:numPr>
        <w:ilvl w:val="0"/>
        <w:numId w:val="12"/>
      </w:numPr>
      <w:contextualSpacing w:val="1"/>
    </w:pPr>
  </w:style>
  <w:style w:type="table" w:styleId="00008d">
    <w:name w:val="Medium Grid 3 Accent 3"/>
    <w:basedOn w:val="0000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b3" w:customStyle="1">
    <w:name w:val="Quote Char"/>
    <w:basedOn w:val="000031"/>
    <w:link w:val="0000b4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7b">
    <w:name w:val="Medium List 2 Accent 6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82">
    <w:name w:val="Medium Grid 1 Accent 6"/>
    <w:basedOn w:val="0000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9c">
    <w:name w:val="Colorful Shading Accent 4"/>
    <w:basedOn w:val="00003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character" w:styleId="000049" w:customStyle="1">
    <w:name w:val="Title Char"/>
    <w:basedOn w:val="000031"/>
    <w:link w:val="00004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a1">
    <w:name w:val="Colorful List Accent 2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character" w:styleId="000045" w:customStyle="1">
    <w:name w:val="Body Text 2 Char"/>
    <w:basedOn w:val="000031"/>
    <w:link w:val="000044"/>
    <w:uiPriority w:val="99"/>
  </w:style>
  <w:style w:type="character" w:styleId="000020" w:customStyle="1">
    <w:name w:val="Heading 1 Char"/>
    <w:basedOn w:val="000031"/>
    <w:link w:val="00001f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4e">
    <w:name w:val="Light Shading Accent 3"/>
    <w:basedOn w:val="0000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ad">
    <w:name w:val="Strong"/>
    <w:basedOn w:val="000031"/>
    <w:uiPriority w:val="22"/>
    <w:qFormat w:val="1"/>
    <w:rPr>
      <w:b w:val="1"/>
      <w:bCs w:val="1"/>
    </w:rPr>
  </w:style>
  <w:style w:type="paragraph" w:styleId="000025">
    <w:name w:val="heading 4"/>
    <w:basedOn w:val="00001e"/>
    <w:next w:val="00001e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2">
    <w:name w:val="Colorful List Accent 3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30" w:customStyle="1">
    <w:name w:val="Heading 9 Char"/>
    <w:basedOn w:val="000031"/>
    <w:link w:val="00002f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a">
    <w:name w:val="Light Grid Accent 1"/>
    <w:basedOn w:val="0000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3">
    <w:name w:val="Medium Grid 2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b">
    <w:name w:val="List 2"/>
    <w:basedOn w:val="00001e"/>
    <w:uiPriority w:val="99"/>
    <w:unhideWhenUsed w:val="1"/>
    <w:pPr>
      <w:ind w:left="720" w:hanging="360"/>
      <w:contextualSpacing w:val="1"/>
    </w:pPr>
  </w:style>
  <w:style w:type="table" w:styleId="000092">
    <w:name w:val="Dark List Accent 1"/>
    <w:basedOn w:val="0000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character" w:styleId="000031" w:default="1">
    <w:name w:val="Default Paragraph Font"/>
    <w:uiPriority w:val="1"/>
    <w:semiHidden w:val="1"/>
    <w:unhideWhenUsed w:val="1"/>
  </w:style>
  <w:style w:type="table" w:styleId="000079">
    <w:name w:val="Medium List 2 Accent 4"/>
    <w:basedOn w:val="0000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4">
    <w:name w:val="Body Text 2"/>
    <w:basedOn w:val="00001e"/>
    <w:link w:val="000045"/>
    <w:uiPriority w:val="99"/>
    <w:unhideWhenUsed w:val="1"/>
    <w:pPr>
      <w:spacing w:after="120" w:line="480" w:lineRule="auto"/>
    </w:pPr>
  </w:style>
  <w:style w:type="character" w:styleId="00002e" w:customStyle="1">
    <w:name w:val="Heading 8 Char"/>
    <w:basedOn w:val="000031"/>
    <w:link w:val="00002d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e">
    <w:name w:val="Medium List 1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57">
    <w:name w:val="Light List Accent 5"/>
    <w:basedOn w:val="0000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7">
    <w:name w:val="heading 5"/>
    <w:basedOn w:val="00001e"/>
    <w:next w:val="00001e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a3">
    <w:name w:val="Colorful List Accent 4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2">
    <w:name w:val="Medium List 1 Accent 4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a" w:customStyle="1">
    <w:name w:val="Heading 6 Char"/>
    <w:basedOn w:val="000031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a0">
    <w:name w:val="Colorful List Accent 1"/>
    <w:basedOn w:val="0000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7">
    <w:name w:val="Medium Grid 2 Accent 4"/>
    <w:basedOn w:val="00003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54">
    <w:name w:val="Light List Accent 2"/>
    <w:basedOn w:val="0000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4a">
    <w:name w:val="Table Grid"/>
    <w:basedOn w:val="0000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f">
    <w:name w:val="Light Grid Accent 6"/>
    <w:basedOn w:val="0000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table" w:styleId="000089">
    <w:name w:val="Medium Grid 2 Accent 6"/>
    <w:basedOn w:val="0000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character" w:styleId="00003a" w:customStyle="1">
    <w:name w:val="Body Text Char"/>
    <w:basedOn w:val="000031"/>
    <w:link w:val="000039"/>
    <w:uiPriority w:val="99"/>
  </w:style>
  <w:style w:type="table" w:styleId="00005b">
    <w:name w:val="Light Grid Accent 2"/>
    <w:basedOn w:val="000032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table" w:styleId="00004b">
    <w:name w:val="Light Shading"/>
    <w:basedOn w:val="0000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48">
    <w:name w:val="Title"/>
    <w:basedOn w:val="00001e"/>
    <w:next w:val="00001e"/>
    <w:link w:val="000049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0">
    <w:name w:val="Medium List 1 Accent 2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000099">
    <w:name w:val="Colorful Shading Accent 1"/>
    <w:basedOn w:val="0000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74">
    <w:name w:val="Medium List 1 Accent 6"/>
    <w:basedOn w:val="0000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32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7e">
    <w:name w:val="Medium Grid 1 Accent 2"/>
    <w:basedOn w:val="0000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7c">
    <w:name w:val="Medium Grid 1"/>
    <w:basedOn w:val="0000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</w:style>
  <w:style w:type="paragraph" w:styleId="0000b4">
    <w:name w:val="Quote"/>
    <w:basedOn w:val="00001e"/>
    <w:next w:val="00001e"/>
    <w:link w:val="0000b3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5">
    <w:name w:val="Light List Accent 3"/>
    <w:basedOn w:val="0000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9e">
    <w:name w:val="Colorful Shading Accent 6"/>
    <w:basedOn w:val="0000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8" Type="http://schemas.openxmlformats.org/officeDocument/2006/relationships/image" Target="media/image1.png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2026-10-12T13:56:17Z</dcterms:created>
  <dcterms:modified xsi:type="dcterms:W3CDTF">2026-10-12T13:56:17Z</dcterms:modified>
</cp:coreProperties>
</file>